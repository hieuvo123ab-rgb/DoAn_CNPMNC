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743FE">
      <w:pPr>
        <w:spacing w:after="40"/>
        <w:jc w:val="center"/>
      </w:pPr>
      <w:r>
        <w:rPr>
          <w:rFonts w:ascii="Arial" w:hAnsi="Arial"/>
          <w:b/>
          <w:sz w:val="30"/>
        </w:rPr>
        <w:t>BÁO CÁO TIẾN ĐỘ ĐỢT 1</w:t>
      </w:r>
    </w:p>
    <w:p w14:paraId="6C154267">
      <w:pPr>
        <w:spacing w:after="240"/>
        <w:jc w:val="center"/>
      </w:pPr>
      <w:r>
        <w:rPr>
          <w:color w:val="555555"/>
          <w:sz w:val="20"/>
        </w:rPr>
        <w:t>Hệ thống lưu trữ tài liệu điện tử | 27/09 – 03/10/2026</w:t>
      </w:r>
    </w:p>
    <w:p w14:paraId="6A3FF399">
      <w:r>
        <w:t>chủ yếu xây dựng những phần ban đầu để chuẩn bị cho việc phát triển và kết nối hệ thống.</w:t>
      </w:r>
    </w:p>
    <w:p w14:paraId="4AF5A8D3">
      <w:r>
        <w:t>Các kết quả nhóm đã thực hiện:</w:t>
      </w:r>
    </w:p>
    <w:p w14:paraId="5BFBD739">
      <w:pPr>
        <w:pStyle w:val="23"/>
        <w:spacing w:after="100"/>
      </w:pPr>
      <w:r>
        <w:rPr>
          <w:b/>
        </w:rPr>
        <w:t xml:space="preserve">Đức: </w:t>
      </w:r>
      <w:r>
        <w:t>Đã xây dựng sơ đồ người dùng, các chức năng chính và cấu trúc tổng quan của hệ thống.</w:t>
      </w:r>
    </w:p>
    <w:p w14:paraId="7ECE4E10">
      <w:pPr>
        <w:pStyle w:val="23"/>
        <w:spacing w:after="100"/>
      </w:pPr>
      <w:r>
        <w:rPr>
          <w:b/>
        </w:rPr>
        <w:t xml:space="preserve">Huy: </w:t>
      </w:r>
      <w:r>
        <w:t>Đã làm các màn hình đăng nhập, tổng quan, danh sách, chi tiết, tải lên và tìm kiếm tài liệu. Giao diện hiện chủ yếu dùng dữ liệu mẫu.</w:t>
      </w:r>
    </w:p>
    <w:p w14:paraId="7CF21351">
      <w:pPr>
        <w:pStyle w:val="23"/>
        <w:spacing w:after="100"/>
      </w:pPr>
      <w:r>
        <w:rPr>
          <w:b/>
        </w:rPr>
        <w:t xml:space="preserve">Minh: </w:t>
      </w:r>
      <w:r>
        <w:t>Đã dựng nền backend, cấu hình môi trường và tạo API kiểm tra hệ thống cùng tài liệu API. Các chức năng xử lý tài liệu chưa được triển khai trong phần bàn giao đợt này.</w:t>
      </w:r>
    </w:p>
    <w:p w14:paraId="0CB322A0">
      <w:pPr>
        <w:pStyle w:val="23"/>
        <w:spacing w:after="100"/>
      </w:pPr>
      <w:r>
        <w:rPr>
          <w:b/>
        </w:rPr>
        <w:t xml:space="preserve">Tùng: </w:t>
      </w:r>
      <w:r>
        <w:t>Đã lập danh sách bảng dữ liệu, vẽ sơ đồ cơ sở dữ liệu, cấu hình Docker và thử nghiệm lưu dữ liệu.</w:t>
      </w:r>
      <w:bookmarkStart w:id="0" w:name="_GoBack"/>
      <w:bookmarkEnd w:id="0"/>
    </w:p>
    <w:p w14:paraId="5AEB1E36">
      <w:r>
        <w:rPr>
          <w:rFonts w:hint="default"/>
          <w:lang w:val="vi-VN"/>
        </w:rPr>
        <w:t>N</w:t>
      </w:r>
      <w:r>
        <w:t>hóm đã có giao diện để trình diễn, phần backend cơ bản và tài liệu thiết kế ban đầu. Tuy nhiên, giao diện, backend và cơ sở dữ liệu chưa kết nối hoàn chỉnh để sử dụng như một hệ thống thực tế.</w:t>
      </w:r>
    </w:p>
    <w:p w14:paraId="2890AACB">
      <w:r>
        <w:t>Trong đợt tiếp theo, nhóm sẽ thống nhất dữ liệu, cách kết nối giữa các phần và bổ sung các chức năng còn thiếu</w:t>
      </w:r>
      <w:r>
        <w:rPr>
          <w:rFonts w:hint="default"/>
          <w:lang w:val="vi-VN"/>
        </w:rPr>
        <w:t xml:space="preserve"> , </w:t>
      </w:r>
      <w:r>
        <w:t>tiếp tục tổng hợp tiến độ và kiểm tra phần bàn giao của từng thành viên.</w:t>
      </w:r>
    </w:p>
    <w:p w14:paraId="4C545215"/>
    <w:sectPr>
      <w:pgSz w:w="12240" w:h="15840"/>
      <w:pgMar w:top="1037" w:right="1238" w:bottom="1008" w:left="123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B90236"/>
    <w:rsid w:val="15A83763"/>
    <w:rsid w:val="36576CB4"/>
    <w:rsid w:val="502234E8"/>
    <w:rsid w:val="6F7C5A5F"/>
    <w:rsid w:val="7A4A36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242</Words>
  <Characters>852</Characters>
  <Lines>0</Lines>
  <Paragraphs>0</Paragraphs>
  <TotalTime>1</TotalTime>
  <ScaleCrop>false</ScaleCrop>
  <LinksUpToDate>false</LinksUpToDate>
  <CharactersWithSpaces>1084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dự án EDMS</dc:creator>
  <dc:description>generated by python-docx</dc:description>
  <cp:lastModifiedBy>WPS_1726841324</cp:lastModifiedBy>
  <dcterms:modified xsi:type="dcterms:W3CDTF">2026-10-14T06:12:42Z</dcterms:modified>
  <dc:title>Báo cáo tiến độ thực tế Đợt 1 – EDMS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eyJoZGlkIjoiYjdhODViNjgyMzMyMjMxZjhhMGM4OGQ2Y2JkYTc0MDYiLCJ1c2VySWQiOiI4ODEzODQ2MzI4MDA4In0=</vt:lpwstr>
  </property>
  <property fmtid="{D5CDD505-2E9C-101B-9397-08002B2CF9AE}" pid="3" name="KSOProductBuildVer">
    <vt:lpwstr>1033-12.1.0.28485</vt:lpwstr>
  </property>
  <property fmtid="{D5CDD505-2E9C-101B-9397-08002B2CF9AE}" pid="4" name="ICV">
    <vt:lpwstr>ED4C210591CE4741B81F4C5ADFA2C9B4_12</vt:lpwstr>
  </property>
</Properties>
</file>